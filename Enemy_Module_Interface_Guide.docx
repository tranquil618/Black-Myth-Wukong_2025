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FE547">
      <w:pPr>
        <w:pStyle w:val="3"/>
      </w:pPr>
      <w:r>
        <w:t>Enemy 模块接口使用说明书（对接文档）</w:t>
      </w:r>
    </w:p>
    <w:p w14:paraId="5F4795CF">
      <w:r>
        <w:t>适用项目：3D 游戏（Cocos2d-x 3.17.2 + VS）</w:t>
      </w:r>
      <w:r>
        <w:br w:type="textWrapping"/>
      </w:r>
      <w:r>
        <w:t>适用对象：</w:t>
      </w:r>
      <w:r>
        <w:br w:type="textWrapping"/>
      </w:r>
      <w:r>
        <w:t>- 主角开发人员</w:t>
      </w:r>
      <w:r>
        <w:br w:type="textWrapping"/>
      </w:r>
      <w:r>
        <w:t>- 场景 / 碰撞开发人员</w:t>
      </w:r>
      <w:r>
        <w:br w:type="textWrapping"/>
      </w:r>
      <w:r>
        <w:t>- BOSS 开发人员</w:t>
      </w:r>
      <w:r>
        <w:br w:type="textWrapping"/>
      </w:r>
      <w:r>
        <w:br w:type="textWrapping"/>
      </w:r>
      <w:r>
        <w:t>本文档用于说明：</w:t>
      </w:r>
      <w:r>
        <w:br w:type="textWrapping"/>
      </w:r>
      <w:r>
        <w:t>1. Enemy 模块提供了哪些接口</w:t>
      </w:r>
      <w:r>
        <w:br w:type="textWrapping"/>
      </w:r>
      <w:r>
        <w:t>2. 其他模块如何正确调用小怪</w:t>
      </w:r>
      <w:r>
        <w:br w:type="textWrapping"/>
      </w:r>
      <w:r>
        <w:t>3. Player 接口如何与 Enemy 对接</w:t>
      </w:r>
      <w:r>
        <w:br w:type="textWrapping"/>
      </w:r>
    </w:p>
    <w:p w14:paraId="7A91C4F4">
      <w:pPr>
        <w:pStyle w:val="4"/>
      </w:pPr>
      <w:r>
        <w:t>一、Enemy 模块目录结构（必须一致）</w:t>
      </w:r>
    </w:p>
    <w:p w14:paraId="586BACD4">
      <w:r>
        <w:t>MyGame/</w:t>
      </w:r>
      <w:r>
        <w:br w:type="textWrapping"/>
      </w:r>
      <w:r>
        <w:t>└── Classes/</w:t>
      </w:r>
      <w:r>
        <w:br w:type="textWrapping"/>
      </w:r>
      <w:r>
        <w:t xml:space="preserve">    ├── </w:t>
      </w:r>
      <w:r>
        <w:rPr>
          <w:rFonts w:hint="eastAsia" w:eastAsia="宋体"/>
          <w:lang w:val="en-US" w:eastAsia="zh-CN"/>
        </w:rPr>
        <w:t>E</w:t>
      </w:r>
      <w:r>
        <w:t>nemy/</w:t>
      </w:r>
      <w:r>
        <w:br w:type="textWrapping"/>
      </w:r>
      <w:r>
        <w:t xml:space="preserve">    │   ├── EnemyBase.h / .cpp</w:t>
      </w:r>
      <w:r>
        <w:br w:type="textWrapping"/>
      </w:r>
      <w:r>
        <w:t xml:space="preserve">    │   ├── EnemyGoblin.h / .cpp</w:t>
      </w:r>
      <w:r>
        <w:br w:type="textWrapping"/>
      </w:r>
      <w:r>
        <w:t xml:space="preserve">    │   ├── EnemyMinotaur.h / .cpp</w:t>
      </w:r>
      <w:r>
        <w:br w:type="textWrapping"/>
      </w:r>
      <w:r>
        <w:t xml:space="preserve">    │   ├── EnemyKnight.h / .cpp</w:t>
      </w:r>
      <w:r>
        <w:br w:type="textWrapping"/>
      </w:r>
      <w:r>
        <w:t xml:space="preserve">    │   ├── EnemyFactory.h / .cpp</w:t>
      </w:r>
      <w:r>
        <w:br w:type="textWrapping"/>
      </w:r>
      <w:r>
        <w:t xml:space="preserve">    │   └── EnemyType.h</w:t>
      </w:r>
      <w:r>
        <w:br w:type="textWrapping"/>
      </w:r>
      <w:r>
        <w:t xml:space="preserve">    └── </w:t>
      </w:r>
      <w:r>
        <w:rPr>
          <w:rFonts w:hint="eastAsia" w:eastAsia="宋体"/>
          <w:lang w:val="en-US" w:eastAsia="zh-CN"/>
        </w:rPr>
        <w:t>P</w:t>
      </w:r>
      <w:r>
        <w:t>layer/</w:t>
      </w:r>
      <w:r>
        <w:br w:type="textWrapping"/>
      </w:r>
      <w:r>
        <w:t xml:space="preserve">        └── Player.h</w:t>
      </w:r>
      <w:r>
        <w:br w:type="textWrapping"/>
      </w:r>
    </w:p>
    <w:p w14:paraId="7F2A94D3">
      <w:pPr>
        <w:pStyle w:val="4"/>
      </w:pPr>
      <w:r>
        <w:t>二、Player 接口（主角必须实现）</w:t>
      </w:r>
    </w:p>
    <w:p w14:paraId="617FD9F6">
      <w:r>
        <w:t>路径：Classes/</w:t>
      </w:r>
      <w:r>
        <w:rPr>
          <w:rFonts w:hint="eastAsia" w:eastAsia="宋体"/>
          <w:lang w:val="en-US" w:eastAsia="zh-CN"/>
        </w:rPr>
        <w:t>P</w:t>
      </w:r>
      <w:r>
        <w:t>layer/Player.h</w:t>
      </w:r>
      <w:r>
        <w:br w:type="textWrapping"/>
      </w:r>
      <w:r>
        <w:br w:type="textWrapping"/>
      </w:r>
      <w:r>
        <w:t>作用：</w:t>
      </w:r>
      <w:r>
        <w:br w:type="textWrapping"/>
      </w:r>
      <w:r>
        <w:t>Enemy 模块不直接依赖主角类，而只依赖 Player 接口。</w:t>
      </w:r>
      <w:r>
        <w:br w:type="textWrapping"/>
      </w:r>
      <w:r>
        <w:t>任何可被攻击的角色都必须继承 Player。</w:t>
      </w:r>
      <w:r>
        <w:br w:type="textWrapping"/>
      </w:r>
    </w:p>
    <w:p w14:paraId="18C2B8F0">
      <w:r>
        <w:t>Player.h 完整代码：</w:t>
      </w:r>
      <w:r>
        <w:br w:type="textWrapping"/>
      </w:r>
      <w:r>
        <w:br w:type="textWrapping"/>
      </w:r>
      <w:r>
        <w:t>#pragma once</w:t>
      </w:r>
      <w:r>
        <w:br w:type="textWrapping"/>
      </w:r>
      <w:r>
        <w:t>#include "cocos2d.h"</w:t>
      </w:r>
      <w:r>
        <w:br w:type="textWrapping"/>
      </w:r>
      <w:r>
        <w:br w:type="textWrapping"/>
      </w:r>
      <w:r>
        <w:t>class Player : public cocos2d::Node</w:t>
      </w:r>
      <w:r>
        <w:br w:type="textWrapping"/>
      </w:r>
      <w:r>
        <w:t>{</w:t>
      </w:r>
      <w:r>
        <w:br w:type="textWrapping"/>
      </w:r>
      <w:r>
        <w:t>public:</w:t>
      </w:r>
      <w:r>
        <w:br w:type="textWrapping"/>
      </w:r>
      <w:r>
        <w:t xml:space="preserve">    virtual ~Player() {}</w:t>
      </w:r>
      <w:r>
        <w:br w:type="textWrapping"/>
      </w:r>
      <w:r>
        <w:t xml:space="preserve">    virtual void takeDamage(int damage) = 0;</w:t>
      </w:r>
      <w:r>
        <w:br w:type="textWrapping"/>
      </w:r>
      <w:r>
        <w:t xml:space="preserve">    virtual cocos2d::Vec3 getPosition3D() const = 0;</w:t>
      </w:r>
      <w:r>
        <w:br w:type="textWrapping"/>
      </w:r>
      <w:r>
        <w:t>};</w:t>
      </w:r>
      <w:r>
        <w:br w:type="textWrapping"/>
      </w:r>
    </w:p>
    <w:p w14:paraId="760EDC0D">
      <w:pPr>
        <w:pStyle w:val="4"/>
      </w:pPr>
      <w:r>
        <w:t>三、主角如何被小怪攻击</w:t>
      </w:r>
    </w:p>
    <w:p w14:paraId="58382E79">
      <w:r>
        <w:t>主角类（例如 Hero）必须：</w:t>
      </w:r>
      <w:r>
        <w:br w:type="textWrapping"/>
      </w:r>
      <w:r>
        <w:t>1. 继承 Player</w:t>
      </w:r>
      <w:r>
        <w:br w:type="textWrapping"/>
      </w:r>
      <w:r>
        <w:t>2. 实现 takeDamage 和 getPosition3D</w:t>
      </w:r>
      <w:r>
        <w:br w:type="textWrapping"/>
      </w:r>
      <w:r>
        <w:t>3. 被传给 Enemy 作为目标</w:t>
      </w:r>
      <w:r>
        <w:br w:type="textWrapping"/>
      </w:r>
    </w:p>
    <w:p w14:paraId="28DF52F8">
      <w:pPr>
        <w:pStyle w:val="4"/>
      </w:pPr>
      <w:r>
        <w:t>四、场景 / 关卡如何生成小怪</w:t>
      </w:r>
    </w:p>
    <w:p w14:paraId="20FF9A69">
      <w:r>
        <w:t>使用 EnemyFactory 统一生成小怪。</w:t>
      </w:r>
      <w:r>
        <w:br w:type="textWrapping"/>
      </w:r>
      <w:r>
        <w:t>路径：Classes/</w:t>
      </w:r>
      <w:r>
        <w:rPr>
          <w:rFonts w:hint="eastAsia" w:eastAsia="宋体"/>
          <w:lang w:val="en-US" w:eastAsia="zh-CN"/>
        </w:rPr>
        <w:t>E</w:t>
      </w:r>
      <w:r>
        <w:t>nemy/EnemyFactory.h</w:t>
      </w:r>
      <w:r>
        <w:br w:type="textWrapping"/>
      </w:r>
      <w:r>
        <w:br w:type="textWrapping"/>
      </w:r>
      <w:r>
        <w:t>示例代码：</w:t>
      </w:r>
      <w:r>
        <w:br w:type="textWrapping"/>
      </w:r>
    </w:p>
    <w:p w14:paraId="0B47DB02">
      <w:r>
        <w:t>#include "</w:t>
      </w:r>
      <w:r>
        <w:rPr>
          <w:rFonts w:hint="eastAsia" w:eastAsia="宋体"/>
          <w:lang w:val="en-US" w:eastAsia="zh-CN"/>
        </w:rPr>
        <w:t>E</w:t>
      </w:r>
      <w:bookmarkStart w:id="0" w:name="_GoBack"/>
      <w:bookmarkEnd w:id="0"/>
      <w:r>
        <w:t>nemy/EnemyFactory.h"</w:t>
      </w:r>
      <w:r>
        <w:br w:type="textWrapping"/>
      </w:r>
      <w:r>
        <w:br w:type="textWrapping"/>
      </w:r>
      <w:r>
        <w:t>auto enemy = EnemyFactory::createEnemy(</w:t>
      </w:r>
      <w:r>
        <w:br w:type="textWrapping"/>
      </w:r>
      <w:r>
        <w:t xml:space="preserve">    EnemyType::GOBLIN,</w:t>
      </w:r>
      <w:r>
        <w:br w:type="textWrapping"/>
      </w:r>
      <w:r>
        <w:t xml:space="preserve">    cocos2d::Vec3(100, 0, 50)</w:t>
      </w:r>
      <w:r>
        <w:br w:type="textWrapping"/>
      </w:r>
      <w:r>
        <w:t>);</w:t>
      </w:r>
      <w:r>
        <w:br w:type="textWrapping"/>
      </w:r>
      <w:r>
        <w:br w:type="textWrapping"/>
      </w:r>
      <w:r>
        <w:t>this-&gt;addChild(enemy);</w:t>
      </w:r>
      <w:r>
        <w:br w:type="textWrapping"/>
      </w:r>
    </w:p>
    <w:p w14:paraId="66A13F38">
      <w:pPr>
        <w:pStyle w:val="4"/>
      </w:pPr>
      <w:r>
        <w:t>五、主角如何攻击小怪</w:t>
      </w:r>
    </w:p>
    <w:p w14:paraId="2CEEF08F">
      <w:r>
        <w:t>当主角攻击命中敌人时：</w:t>
      </w:r>
      <w:r>
        <w:br w:type="textWrapping"/>
      </w:r>
      <w:r>
        <w:br w:type="textWrapping"/>
      </w:r>
      <w:r>
        <w:t>enemy-&gt;takeDamage(攻击力);</w:t>
      </w:r>
      <w:r>
        <w:br w:type="textWrapping"/>
      </w:r>
      <w:r>
        <w:br w:type="textWrapping"/>
      </w:r>
      <w:r>
        <w:t>EnemyBase 会自动：</w:t>
      </w:r>
      <w:r>
        <w:br w:type="textWrapping"/>
      </w:r>
      <w:r>
        <w:t>- 判断是否死亡</w:t>
      </w:r>
      <w:r>
        <w:br w:type="textWrapping"/>
      </w:r>
      <w:r>
        <w:t>- 播放受击 / 格挡 / 死亡动画</w:t>
      </w:r>
      <w:r>
        <w:br w:type="textWrapping"/>
      </w:r>
    </w:p>
    <w:p w14:paraId="427FA971">
      <w:pPr>
        <w:pStyle w:val="4"/>
      </w:pPr>
      <w:r>
        <w:t>六、小怪攻击主角的机制</w:t>
      </w:r>
    </w:p>
    <w:p w14:paraId="6D2C8019">
      <w:r>
        <w:t>EnemyBase 内部逻辑：</w:t>
      </w:r>
      <w:r>
        <w:br w:type="textWrapping"/>
      </w:r>
      <w:r>
        <w:t>- 每帧自动跟随 Player</w:t>
      </w:r>
      <w:r>
        <w:br w:type="textWrapping"/>
      </w:r>
      <w:r>
        <w:t>- 距离小于攻击距离 → 播放攻击动画</w:t>
      </w:r>
      <w:r>
        <w:br w:type="textWrapping"/>
      </w:r>
      <w:r>
        <w:t>- 在攻击时调用 Player::takeDamage()</w:t>
      </w:r>
      <w:r>
        <w:br w:type="textWrapping"/>
      </w:r>
    </w:p>
    <w:p w14:paraId="12129BED">
      <w:pPr>
        <w:pStyle w:val="4"/>
      </w:pPr>
      <w:r>
        <w:t>七、Enemy 对外公开的核心接口</w:t>
      </w:r>
    </w:p>
    <w:p w14:paraId="4C78BFAF">
      <w:r>
        <w:t>所有小怪均继承 EnemyBase，可直接使用：</w:t>
      </w:r>
      <w:r>
        <w:br w:type="textWrapping"/>
      </w:r>
      <w:r>
        <w:br w:type="textWrapping"/>
      </w:r>
      <w:r>
        <w:t>enemy-&gt;setTarget(Player*);</w:t>
      </w:r>
      <w:r>
        <w:br w:type="textWrapping"/>
      </w:r>
      <w:r>
        <w:t>enemy-&gt;takeDamage(int);</w:t>
      </w:r>
      <w:r>
        <w:br w:type="textWrapping"/>
      </w:r>
      <w:r>
        <w:t>enemy-&gt;isDead();</w:t>
      </w:r>
      <w:r>
        <w:br w:type="textWrapping"/>
      </w:r>
      <w:r>
        <w:t>enemy-&gt;getPosition3D();</w:t>
      </w:r>
      <w:r>
        <w:br w:type="textWrapping"/>
      </w:r>
    </w:p>
    <w:p w14:paraId="3064717C">
      <w:pPr>
        <w:pStyle w:val="4"/>
      </w:pPr>
      <w:r>
        <w:t>八、三种小怪行为差异说明</w:t>
      </w:r>
    </w:p>
    <w:p w14:paraId="5C643890">
      <w:r>
        <w:t>EnemyGoblin：</w:t>
      </w:r>
      <w:r>
        <w:br w:type="textWrapping"/>
      </w:r>
      <w:r>
        <w:t>- 移动最快</w:t>
      </w:r>
      <w:r>
        <w:br w:type="textWrapping"/>
      </w:r>
      <w:r>
        <w:t>- 血量最少</w:t>
      </w:r>
      <w:r>
        <w:br w:type="textWrapping"/>
      </w:r>
      <w:r>
        <w:t>- 攻击最低</w:t>
      </w:r>
      <w:r>
        <w:br w:type="textWrapping"/>
      </w:r>
      <w:r>
        <w:br w:type="textWrapping"/>
      </w:r>
      <w:r>
        <w:t>EnemyMinotaur：</w:t>
      </w:r>
      <w:r>
        <w:br w:type="textWrapping"/>
      </w:r>
      <w:r>
        <w:t>- 移动最慢</w:t>
      </w:r>
      <w:r>
        <w:br w:type="textWrapping"/>
      </w:r>
      <w:r>
        <w:t>- 血量最高</w:t>
      </w:r>
      <w:r>
        <w:br w:type="textWrapping"/>
      </w:r>
      <w:r>
        <w:t>- 攻击最高</w:t>
      </w:r>
      <w:r>
        <w:br w:type="textWrapping"/>
      </w:r>
      <w:r>
        <w:br w:type="textWrapping"/>
      </w:r>
      <w:r>
        <w:t>EnemyKnight：</w:t>
      </w:r>
      <w:r>
        <w:br w:type="textWrapping"/>
      </w:r>
      <w:r>
        <w:t>- 中等属性</w:t>
      </w:r>
      <w:r>
        <w:br w:type="textWrapping"/>
      </w:r>
      <w:r>
        <w:t>- 75% 概率格挡（无伤害）</w:t>
      </w:r>
      <w:r>
        <w:br w:type="textWrapping"/>
      </w:r>
    </w:p>
    <w:p w14:paraId="25AB00BA">
      <w:pPr>
        <w:pStyle w:val="4"/>
      </w:pPr>
      <w:r>
        <w:t>九、重要注意事项（必读）</w:t>
      </w:r>
    </w:p>
    <w:p w14:paraId="1A6FB2B6">
      <w:r>
        <w:t>1. 不要在 Enemy 中 include 主角具体类</w:t>
      </w:r>
      <w:r>
        <w:br w:type="textWrapping"/>
      </w:r>
      <w:r>
        <w:t>2. 一律通过 Player 接口交互</w:t>
      </w:r>
      <w:r>
        <w:br w:type="textWrapping"/>
      </w:r>
      <w:r>
        <w:t>3. EnemyFactory 是唯一生成入口</w:t>
      </w:r>
      <w:r>
        <w:br w:type="textWrapping"/>
      </w:r>
      <w:r>
        <w:t>4. 所有模型路径必须放在 Resources/model/ 下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A8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577</Words>
  <Characters>1370</Characters>
  <Lines>0</Lines>
  <Paragraphs>0</Paragraphs>
  <TotalTime>1</TotalTime>
  <ScaleCrop>false</ScaleCrop>
  <LinksUpToDate>false</LinksUpToDate>
  <CharactersWithSpaces>1570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王永亮</cp:lastModifiedBy>
  <dcterms:modified xsi:type="dcterms:W3CDTF">2025-12-18T11:04:25Z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eyJoZGlkIjoiNDU3OTg5YTQ0YWI1MmUwZGVmZDdmNjVlMDM4YzJhYWMiLCJ1c2VySWQiOiI0MjMyOTYxNzAifQ==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7C849DC588BD4783974E40C37BBD40E9_12</vt:lpwstr>
  </property>
</Properties>
</file>